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36F45">
      <w:pPr>
        <w:pStyle w:val="2"/>
      </w:pPr>
      <w:r>
        <w:t>Docker and Podman Command Equivalence</w:t>
      </w:r>
    </w:p>
    <w:p w14:paraId="4989B801">
      <w:r>
        <w:t>This document provides a practical mapping between common Docker commands and their Podman equivalents.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50D9EC">
        <w:tc>
          <w:tcPr>
            <w:tcW w:w="2880" w:type="dxa"/>
          </w:tcPr>
          <w:p w14:paraId="5B016F6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880" w:type="dxa"/>
          </w:tcPr>
          <w:p w14:paraId="7AF4ACD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Docker Command</w:t>
            </w:r>
          </w:p>
        </w:tc>
        <w:tc>
          <w:tcPr>
            <w:tcW w:w="2880" w:type="dxa"/>
          </w:tcPr>
          <w:p w14:paraId="5378A53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Podman Command</w:t>
            </w:r>
          </w:p>
        </w:tc>
      </w:tr>
      <w:tr w14:paraId="20AF2978">
        <w:tc>
          <w:tcPr>
            <w:tcW w:w="2880" w:type="dxa"/>
          </w:tcPr>
          <w:p w14:paraId="6C9DB481">
            <w:r>
              <w:t>Check version</w:t>
            </w:r>
          </w:p>
        </w:tc>
        <w:tc>
          <w:tcPr>
            <w:tcW w:w="2880" w:type="dxa"/>
          </w:tcPr>
          <w:p w14:paraId="4D099222">
            <w:r>
              <w:t>docker --version</w:t>
            </w:r>
          </w:p>
        </w:tc>
        <w:tc>
          <w:tcPr>
            <w:tcW w:w="2880" w:type="dxa"/>
          </w:tcPr>
          <w:p w14:paraId="44EDCB05">
            <w:r>
              <w:t>podman --version</w:t>
            </w:r>
          </w:p>
        </w:tc>
      </w:tr>
      <w:tr w14:paraId="6FB28F6D">
        <w:tc>
          <w:tcPr>
            <w:tcW w:w="2880" w:type="dxa"/>
          </w:tcPr>
          <w:p w14:paraId="2D928A7E">
            <w:r>
              <w:t>Show system info</w:t>
            </w:r>
          </w:p>
        </w:tc>
        <w:tc>
          <w:tcPr>
            <w:tcW w:w="2880" w:type="dxa"/>
          </w:tcPr>
          <w:p w14:paraId="291597EC">
            <w:r>
              <w:t>docker info</w:t>
            </w:r>
          </w:p>
        </w:tc>
        <w:tc>
          <w:tcPr>
            <w:tcW w:w="2880" w:type="dxa"/>
          </w:tcPr>
          <w:p w14:paraId="12FC1955">
            <w:bookmarkStart w:id="0" w:name="_GoBack"/>
            <w:r>
              <w:t>podman info</w:t>
            </w:r>
          </w:p>
          <w:bookmarkEnd w:id="0"/>
        </w:tc>
      </w:tr>
      <w:tr w14:paraId="01F490B3">
        <w:tc>
          <w:tcPr>
            <w:tcW w:w="2880" w:type="dxa"/>
          </w:tcPr>
          <w:p w14:paraId="35D60CEE">
            <w:r>
              <w:t>Login to registry</w:t>
            </w:r>
          </w:p>
        </w:tc>
        <w:tc>
          <w:tcPr>
            <w:tcW w:w="2880" w:type="dxa"/>
          </w:tcPr>
          <w:p w14:paraId="46EA980B">
            <w:r>
              <w:t>docker login</w:t>
            </w:r>
          </w:p>
        </w:tc>
        <w:tc>
          <w:tcPr>
            <w:tcW w:w="2880" w:type="dxa"/>
          </w:tcPr>
          <w:p w14:paraId="68636037">
            <w:r>
              <w:t>podman login</w:t>
            </w:r>
          </w:p>
        </w:tc>
      </w:tr>
      <w:tr w14:paraId="28D3F9C2">
        <w:tc>
          <w:tcPr>
            <w:tcW w:w="2880" w:type="dxa"/>
          </w:tcPr>
          <w:p w14:paraId="010CA794">
            <w:r>
              <w:t>Logout from registry</w:t>
            </w:r>
          </w:p>
        </w:tc>
        <w:tc>
          <w:tcPr>
            <w:tcW w:w="2880" w:type="dxa"/>
          </w:tcPr>
          <w:p w14:paraId="6CB4F644">
            <w:r>
              <w:t>docker logout</w:t>
            </w:r>
          </w:p>
        </w:tc>
        <w:tc>
          <w:tcPr>
            <w:tcW w:w="2880" w:type="dxa"/>
          </w:tcPr>
          <w:p w14:paraId="036023B4">
            <w:r>
              <w:t>podman logout</w:t>
            </w:r>
          </w:p>
        </w:tc>
      </w:tr>
      <w:tr w14:paraId="0B5EBB22">
        <w:tc>
          <w:tcPr>
            <w:tcW w:w="2880" w:type="dxa"/>
          </w:tcPr>
          <w:p w14:paraId="73B820B3">
            <w:r>
              <w:t>Pull image</w:t>
            </w:r>
          </w:p>
        </w:tc>
        <w:tc>
          <w:tcPr>
            <w:tcW w:w="2880" w:type="dxa"/>
          </w:tcPr>
          <w:p w14:paraId="6B5E65B0">
            <w:r>
              <w:t>docker pull nginx</w:t>
            </w:r>
          </w:p>
        </w:tc>
        <w:tc>
          <w:tcPr>
            <w:tcW w:w="2880" w:type="dxa"/>
          </w:tcPr>
          <w:p w14:paraId="0C9DE043">
            <w:r>
              <w:t>podman pull nginx</w:t>
            </w:r>
          </w:p>
        </w:tc>
      </w:tr>
      <w:tr w14:paraId="4669E31E">
        <w:tc>
          <w:tcPr>
            <w:tcW w:w="2880" w:type="dxa"/>
          </w:tcPr>
          <w:p w14:paraId="1FF5E844">
            <w:r>
              <w:t>Push image</w:t>
            </w:r>
          </w:p>
        </w:tc>
        <w:tc>
          <w:tcPr>
            <w:tcW w:w="2880" w:type="dxa"/>
          </w:tcPr>
          <w:p w14:paraId="12A05666">
            <w:r>
              <w:t>docker push image:tag</w:t>
            </w:r>
          </w:p>
        </w:tc>
        <w:tc>
          <w:tcPr>
            <w:tcW w:w="2880" w:type="dxa"/>
          </w:tcPr>
          <w:p w14:paraId="08D9C133">
            <w:r>
              <w:t>podman push image:tag</w:t>
            </w:r>
          </w:p>
        </w:tc>
      </w:tr>
      <w:tr w14:paraId="311ECF56">
        <w:tc>
          <w:tcPr>
            <w:tcW w:w="2880" w:type="dxa"/>
          </w:tcPr>
          <w:p w14:paraId="482741F4">
            <w:r>
              <w:t>List images</w:t>
            </w:r>
          </w:p>
        </w:tc>
        <w:tc>
          <w:tcPr>
            <w:tcW w:w="2880" w:type="dxa"/>
          </w:tcPr>
          <w:p w14:paraId="4E36C29E">
            <w:r>
              <w:t>docker images</w:t>
            </w:r>
          </w:p>
        </w:tc>
        <w:tc>
          <w:tcPr>
            <w:tcW w:w="2880" w:type="dxa"/>
          </w:tcPr>
          <w:p w14:paraId="694CA3BE">
            <w:r>
              <w:t>podman images</w:t>
            </w:r>
          </w:p>
        </w:tc>
      </w:tr>
      <w:tr w14:paraId="1F8B7B0E">
        <w:tc>
          <w:tcPr>
            <w:tcW w:w="2880" w:type="dxa"/>
          </w:tcPr>
          <w:p w14:paraId="067BFEF2">
            <w:r>
              <w:t>Remove image</w:t>
            </w:r>
          </w:p>
        </w:tc>
        <w:tc>
          <w:tcPr>
            <w:tcW w:w="2880" w:type="dxa"/>
          </w:tcPr>
          <w:p w14:paraId="1082895B">
            <w:r>
              <w:t>docker rmi image</w:t>
            </w:r>
          </w:p>
        </w:tc>
        <w:tc>
          <w:tcPr>
            <w:tcW w:w="2880" w:type="dxa"/>
          </w:tcPr>
          <w:p w14:paraId="3C8EC858">
            <w:r>
              <w:t>podman rmi image</w:t>
            </w:r>
          </w:p>
        </w:tc>
      </w:tr>
      <w:tr w14:paraId="66B866B7">
        <w:tc>
          <w:tcPr>
            <w:tcW w:w="2880" w:type="dxa"/>
          </w:tcPr>
          <w:p w14:paraId="15CCA773">
            <w:r>
              <w:t>Build image</w:t>
            </w:r>
          </w:p>
        </w:tc>
        <w:tc>
          <w:tcPr>
            <w:tcW w:w="2880" w:type="dxa"/>
          </w:tcPr>
          <w:p w14:paraId="436BFA2C">
            <w:r>
              <w:t>docker build -t myimg .</w:t>
            </w:r>
          </w:p>
        </w:tc>
        <w:tc>
          <w:tcPr>
            <w:tcW w:w="2880" w:type="dxa"/>
          </w:tcPr>
          <w:p w14:paraId="7327DD0A">
            <w:r>
              <w:t>podman build -t myimg .</w:t>
            </w:r>
          </w:p>
        </w:tc>
      </w:tr>
      <w:tr w14:paraId="55874F82">
        <w:tc>
          <w:tcPr>
            <w:tcW w:w="2880" w:type="dxa"/>
          </w:tcPr>
          <w:p w14:paraId="2EBE1A5F">
            <w:r>
              <w:t>Tag image</w:t>
            </w:r>
          </w:p>
        </w:tc>
        <w:tc>
          <w:tcPr>
            <w:tcW w:w="2880" w:type="dxa"/>
          </w:tcPr>
          <w:p w14:paraId="7CBD04E0">
            <w:r>
              <w:t>docker tag img:old img:new</w:t>
            </w:r>
          </w:p>
        </w:tc>
        <w:tc>
          <w:tcPr>
            <w:tcW w:w="2880" w:type="dxa"/>
          </w:tcPr>
          <w:p w14:paraId="52E57D34">
            <w:r>
              <w:t>podman tag img:old img:new</w:t>
            </w:r>
          </w:p>
        </w:tc>
      </w:tr>
      <w:tr w14:paraId="18E308BB">
        <w:tc>
          <w:tcPr>
            <w:tcW w:w="2880" w:type="dxa"/>
          </w:tcPr>
          <w:p w14:paraId="7EC00C30">
            <w:r>
              <w:t>Save image to tar</w:t>
            </w:r>
          </w:p>
        </w:tc>
        <w:tc>
          <w:tcPr>
            <w:tcW w:w="2880" w:type="dxa"/>
          </w:tcPr>
          <w:p w14:paraId="22D8BF4D">
            <w:r>
              <w:t>docker save -o file.tar img</w:t>
            </w:r>
          </w:p>
        </w:tc>
        <w:tc>
          <w:tcPr>
            <w:tcW w:w="2880" w:type="dxa"/>
          </w:tcPr>
          <w:p w14:paraId="609C4092">
            <w:r>
              <w:t>podman save -o file.tar img</w:t>
            </w:r>
          </w:p>
        </w:tc>
      </w:tr>
      <w:tr w14:paraId="0E80575D">
        <w:tc>
          <w:tcPr>
            <w:tcW w:w="2880" w:type="dxa"/>
          </w:tcPr>
          <w:p w14:paraId="682CAAF8">
            <w:r>
              <w:t>Load image from tar</w:t>
            </w:r>
          </w:p>
        </w:tc>
        <w:tc>
          <w:tcPr>
            <w:tcW w:w="2880" w:type="dxa"/>
          </w:tcPr>
          <w:p w14:paraId="27126E0B">
            <w:r>
              <w:t>docker load -i file.tar</w:t>
            </w:r>
          </w:p>
        </w:tc>
        <w:tc>
          <w:tcPr>
            <w:tcW w:w="2880" w:type="dxa"/>
          </w:tcPr>
          <w:p w14:paraId="5A5854B3">
            <w:r>
              <w:t>podman load -i file.tar</w:t>
            </w:r>
          </w:p>
        </w:tc>
      </w:tr>
      <w:tr w14:paraId="3047C085">
        <w:tc>
          <w:tcPr>
            <w:tcW w:w="2880" w:type="dxa"/>
          </w:tcPr>
          <w:p w14:paraId="588C9C38">
            <w:r>
              <w:t>Run container</w:t>
            </w:r>
          </w:p>
        </w:tc>
        <w:tc>
          <w:tcPr>
            <w:tcW w:w="2880" w:type="dxa"/>
          </w:tcPr>
          <w:p w14:paraId="261EBBC5">
            <w:r>
              <w:t>docker run ...</w:t>
            </w:r>
          </w:p>
        </w:tc>
        <w:tc>
          <w:tcPr>
            <w:tcW w:w="2880" w:type="dxa"/>
          </w:tcPr>
          <w:p w14:paraId="32B5812D">
            <w:r>
              <w:t>podman run ...</w:t>
            </w:r>
          </w:p>
        </w:tc>
      </w:tr>
      <w:tr w14:paraId="154AA35E">
        <w:tc>
          <w:tcPr>
            <w:tcW w:w="2880" w:type="dxa"/>
          </w:tcPr>
          <w:p w14:paraId="6CA690DE">
            <w:r>
              <w:t>Start container</w:t>
            </w:r>
          </w:p>
        </w:tc>
        <w:tc>
          <w:tcPr>
            <w:tcW w:w="2880" w:type="dxa"/>
          </w:tcPr>
          <w:p w14:paraId="761CE1CB">
            <w:r>
              <w:t>docker start ctr</w:t>
            </w:r>
          </w:p>
        </w:tc>
        <w:tc>
          <w:tcPr>
            <w:tcW w:w="2880" w:type="dxa"/>
          </w:tcPr>
          <w:p w14:paraId="7B441082">
            <w:r>
              <w:t>podman start ctr</w:t>
            </w:r>
          </w:p>
        </w:tc>
      </w:tr>
      <w:tr w14:paraId="438F4934">
        <w:tc>
          <w:tcPr>
            <w:tcW w:w="2880" w:type="dxa"/>
          </w:tcPr>
          <w:p w14:paraId="21553F42">
            <w:r>
              <w:t>Stop container</w:t>
            </w:r>
          </w:p>
        </w:tc>
        <w:tc>
          <w:tcPr>
            <w:tcW w:w="2880" w:type="dxa"/>
          </w:tcPr>
          <w:p w14:paraId="25AA5A0B">
            <w:r>
              <w:t>docker stop ctr</w:t>
            </w:r>
          </w:p>
        </w:tc>
        <w:tc>
          <w:tcPr>
            <w:tcW w:w="2880" w:type="dxa"/>
          </w:tcPr>
          <w:p w14:paraId="751FFFFC">
            <w:r>
              <w:t>podman stop ctr</w:t>
            </w:r>
          </w:p>
        </w:tc>
      </w:tr>
      <w:tr w14:paraId="23DE608F">
        <w:tc>
          <w:tcPr>
            <w:tcW w:w="2880" w:type="dxa"/>
          </w:tcPr>
          <w:p w14:paraId="2FEA72AE">
            <w:r>
              <w:t>Restart container</w:t>
            </w:r>
          </w:p>
        </w:tc>
        <w:tc>
          <w:tcPr>
            <w:tcW w:w="2880" w:type="dxa"/>
          </w:tcPr>
          <w:p w14:paraId="78931647">
            <w:r>
              <w:t>docker restart ctr</w:t>
            </w:r>
          </w:p>
        </w:tc>
        <w:tc>
          <w:tcPr>
            <w:tcW w:w="2880" w:type="dxa"/>
          </w:tcPr>
          <w:p w14:paraId="0109B5E7">
            <w:r>
              <w:t>podman restart ctr</w:t>
            </w:r>
          </w:p>
        </w:tc>
      </w:tr>
      <w:tr w14:paraId="1A3AE8B0">
        <w:tc>
          <w:tcPr>
            <w:tcW w:w="2880" w:type="dxa"/>
          </w:tcPr>
          <w:p w14:paraId="76322C87">
            <w:r>
              <w:t>Pause container</w:t>
            </w:r>
          </w:p>
        </w:tc>
        <w:tc>
          <w:tcPr>
            <w:tcW w:w="2880" w:type="dxa"/>
          </w:tcPr>
          <w:p w14:paraId="373BAD13">
            <w:r>
              <w:t>docker pause ctr</w:t>
            </w:r>
          </w:p>
        </w:tc>
        <w:tc>
          <w:tcPr>
            <w:tcW w:w="2880" w:type="dxa"/>
          </w:tcPr>
          <w:p w14:paraId="77EEB103">
            <w:r>
              <w:t>podman pause ctr</w:t>
            </w:r>
          </w:p>
        </w:tc>
      </w:tr>
      <w:tr w14:paraId="7A5B90D0">
        <w:tc>
          <w:tcPr>
            <w:tcW w:w="2880" w:type="dxa"/>
          </w:tcPr>
          <w:p w14:paraId="25FDE155">
            <w:r>
              <w:t>Unpause container</w:t>
            </w:r>
          </w:p>
        </w:tc>
        <w:tc>
          <w:tcPr>
            <w:tcW w:w="2880" w:type="dxa"/>
          </w:tcPr>
          <w:p w14:paraId="4B1C770D">
            <w:r>
              <w:t>docker unpause ctr</w:t>
            </w:r>
          </w:p>
        </w:tc>
        <w:tc>
          <w:tcPr>
            <w:tcW w:w="2880" w:type="dxa"/>
          </w:tcPr>
          <w:p w14:paraId="425868F2">
            <w:r>
              <w:t>podman unpause ctr</w:t>
            </w:r>
          </w:p>
        </w:tc>
      </w:tr>
      <w:tr w14:paraId="7A517D6B">
        <w:tc>
          <w:tcPr>
            <w:tcW w:w="2880" w:type="dxa"/>
          </w:tcPr>
          <w:p w14:paraId="43AD4210">
            <w:r>
              <w:t>Remove container</w:t>
            </w:r>
          </w:p>
        </w:tc>
        <w:tc>
          <w:tcPr>
            <w:tcW w:w="2880" w:type="dxa"/>
          </w:tcPr>
          <w:p w14:paraId="09223E26">
            <w:r>
              <w:t>docker rm ctr</w:t>
            </w:r>
          </w:p>
        </w:tc>
        <w:tc>
          <w:tcPr>
            <w:tcW w:w="2880" w:type="dxa"/>
          </w:tcPr>
          <w:p w14:paraId="79F61336">
            <w:r>
              <w:t>podman rm ctr</w:t>
            </w:r>
          </w:p>
        </w:tc>
      </w:tr>
      <w:tr w14:paraId="04BA88A7">
        <w:tc>
          <w:tcPr>
            <w:tcW w:w="2880" w:type="dxa"/>
          </w:tcPr>
          <w:p w14:paraId="201262F2">
            <w:r>
              <w:t>List running containers</w:t>
            </w:r>
          </w:p>
        </w:tc>
        <w:tc>
          <w:tcPr>
            <w:tcW w:w="2880" w:type="dxa"/>
          </w:tcPr>
          <w:p w14:paraId="2B50CCB7">
            <w:r>
              <w:t>docker ps</w:t>
            </w:r>
          </w:p>
        </w:tc>
        <w:tc>
          <w:tcPr>
            <w:tcW w:w="2880" w:type="dxa"/>
          </w:tcPr>
          <w:p w14:paraId="0316BC7E">
            <w:r>
              <w:t>podman ps</w:t>
            </w:r>
          </w:p>
        </w:tc>
      </w:tr>
      <w:tr w14:paraId="4BA45D57">
        <w:tc>
          <w:tcPr>
            <w:tcW w:w="2880" w:type="dxa"/>
          </w:tcPr>
          <w:p w14:paraId="6F257052">
            <w:r>
              <w:t>List all containers</w:t>
            </w:r>
          </w:p>
        </w:tc>
        <w:tc>
          <w:tcPr>
            <w:tcW w:w="2880" w:type="dxa"/>
          </w:tcPr>
          <w:p w14:paraId="28B586BB">
            <w:r>
              <w:t>docker ps -a</w:t>
            </w:r>
          </w:p>
        </w:tc>
        <w:tc>
          <w:tcPr>
            <w:tcW w:w="2880" w:type="dxa"/>
          </w:tcPr>
          <w:p w14:paraId="4065DB25">
            <w:r>
              <w:t>podman ps -a</w:t>
            </w:r>
          </w:p>
        </w:tc>
      </w:tr>
      <w:tr w14:paraId="17367B75">
        <w:tc>
          <w:tcPr>
            <w:tcW w:w="2880" w:type="dxa"/>
          </w:tcPr>
          <w:p w14:paraId="07DCAFBD">
            <w:r>
              <w:t>Logs</w:t>
            </w:r>
          </w:p>
        </w:tc>
        <w:tc>
          <w:tcPr>
            <w:tcW w:w="2880" w:type="dxa"/>
          </w:tcPr>
          <w:p w14:paraId="2E0DB0AC">
            <w:r>
              <w:t>docker logs ctr</w:t>
            </w:r>
          </w:p>
        </w:tc>
        <w:tc>
          <w:tcPr>
            <w:tcW w:w="2880" w:type="dxa"/>
          </w:tcPr>
          <w:p w14:paraId="13F6650F">
            <w:r>
              <w:t>podman logs ctr</w:t>
            </w:r>
          </w:p>
        </w:tc>
      </w:tr>
      <w:tr w14:paraId="3DC514F7">
        <w:tc>
          <w:tcPr>
            <w:tcW w:w="2880" w:type="dxa"/>
          </w:tcPr>
          <w:p w14:paraId="0E037FD3">
            <w:r>
              <w:t>Exec in container</w:t>
            </w:r>
          </w:p>
        </w:tc>
        <w:tc>
          <w:tcPr>
            <w:tcW w:w="2880" w:type="dxa"/>
          </w:tcPr>
          <w:p w14:paraId="2F857A70">
            <w:r>
              <w:t>docker exec -it ctr bash</w:t>
            </w:r>
          </w:p>
        </w:tc>
        <w:tc>
          <w:tcPr>
            <w:tcW w:w="2880" w:type="dxa"/>
          </w:tcPr>
          <w:p w14:paraId="37C40E6D">
            <w:r>
              <w:t>podman exec -it ctr bash</w:t>
            </w:r>
          </w:p>
        </w:tc>
      </w:tr>
      <w:tr w14:paraId="64F82703">
        <w:tc>
          <w:tcPr>
            <w:tcW w:w="2880" w:type="dxa"/>
          </w:tcPr>
          <w:p w14:paraId="357EB6D1">
            <w:r>
              <w:t>Inspect container/image</w:t>
            </w:r>
          </w:p>
        </w:tc>
        <w:tc>
          <w:tcPr>
            <w:tcW w:w="2880" w:type="dxa"/>
          </w:tcPr>
          <w:p w14:paraId="1691D0D7">
            <w:r>
              <w:t>docker inspect name</w:t>
            </w:r>
          </w:p>
        </w:tc>
        <w:tc>
          <w:tcPr>
            <w:tcW w:w="2880" w:type="dxa"/>
          </w:tcPr>
          <w:p w14:paraId="66AE1610">
            <w:r>
              <w:t>podman inspect name</w:t>
            </w:r>
          </w:p>
        </w:tc>
      </w:tr>
      <w:tr w14:paraId="70888D99">
        <w:tc>
          <w:tcPr>
            <w:tcW w:w="2880" w:type="dxa"/>
          </w:tcPr>
          <w:p w14:paraId="52EA393E">
            <w:r>
              <w:t>Stats</w:t>
            </w:r>
          </w:p>
        </w:tc>
        <w:tc>
          <w:tcPr>
            <w:tcW w:w="2880" w:type="dxa"/>
          </w:tcPr>
          <w:p w14:paraId="6A366825">
            <w:r>
              <w:t>docker stats</w:t>
            </w:r>
          </w:p>
        </w:tc>
        <w:tc>
          <w:tcPr>
            <w:tcW w:w="2880" w:type="dxa"/>
          </w:tcPr>
          <w:p w14:paraId="679ECDC2">
            <w:r>
              <w:t>podman stats</w:t>
            </w:r>
          </w:p>
        </w:tc>
      </w:tr>
      <w:tr w14:paraId="62966651">
        <w:tc>
          <w:tcPr>
            <w:tcW w:w="2880" w:type="dxa"/>
          </w:tcPr>
          <w:p w14:paraId="5307F645">
            <w:r>
              <w:t>Copy files</w:t>
            </w:r>
          </w:p>
        </w:tc>
        <w:tc>
          <w:tcPr>
            <w:tcW w:w="2880" w:type="dxa"/>
          </w:tcPr>
          <w:p w14:paraId="57A03527">
            <w:r>
              <w:t>docker cp src dst</w:t>
            </w:r>
          </w:p>
        </w:tc>
        <w:tc>
          <w:tcPr>
            <w:tcW w:w="2880" w:type="dxa"/>
          </w:tcPr>
          <w:p w14:paraId="6BDF6093">
            <w:r>
              <w:t>podman cp src dst</w:t>
            </w:r>
          </w:p>
        </w:tc>
      </w:tr>
      <w:tr w14:paraId="1558117B">
        <w:tc>
          <w:tcPr>
            <w:tcW w:w="2880" w:type="dxa"/>
          </w:tcPr>
          <w:p w14:paraId="3B85F2FC">
            <w:r>
              <w:t>Prune unused data</w:t>
            </w:r>
          </w:p>
        </w:tc>
        <w:tc>
          <w:tcPr>
            <w:tcW w:w="2880" w:type="dxa"/>
          </w:tcPr>
          <w:p w14:paraId="7038ABC0">
            <w:r>
              <w:t>docker system prune</w:t>
            </w:r>
          </w:p>
        </w:tc>
        <w:tc>
          <w:tcPr>
            <w:tcW w:w="2880" w:type="dxa"/>
          </w:tcPr>
          <w:p w14:paraId="34ED9AC3">
            <w:r>
              <w:t>podman system prune</w:t>
            </w:r>
          </w:p>
        </w:tc>
      </w:tr>
      <w:tr w14:paraId="13667150">
        <w:tc>
          <w:tcPr>
            <w:tcW w:w="2880" w:type="dxa"/>
          </w:tcPr>
          <w:p w14:paraId="074F2E1B">
            <w:r>
              <w:t>View events</w:t>
            </w:r>
          </w:p>
        </w:tc>
        <w:tc>
          <w:tcPr>
            <w:tcW w:w="2880" w:type="dxa"/>
          </w:tcPr>
          <w:p w14:paraId="684A04DD">
            <w:r>
              <w:t>docker events</w:t>
            </w:r>
          </w:p>
        </w:tc>
        <w:tc>
          <w:tcPr>
            <w:tcW w:w="2880" w:type="dxa"/>
          </w:tcPr>
          <w:p w14:paraId="59B9E4CA">
            <w:r>
              <w:t>podman events</w:t>
            </w:r>
          </w:p>
        </w:tc>
      </w:tr>
      <w:tr w14:paraId="5BE23C68">
        <w:tc>
          <w:tcPr>
            <w:tcW w:w="2880" w:type="dxa"/>
          </w:tcPr>
          <w:p w14:paraId="534CAD7F">
            <w:r>
              <w:t>Create network</w:t>
            </w:r>
          </w:p>
        </w:tc>
        <w:tc>
          <w:tcPr>
            <w:tcW w:w="2880" w:type="dxa"/>
          </w:tcPr>
          <w:p w14:paraId="54016BA0">
            <w:r>
              <w:t>docker network create net</w:t>
            </w:r>
          </w:p>
        </w:tc>
        <w:tc>
          <w:tcPr>
            <w:tcW w:w="2880" w:type="dxa"/>
          </w:tcPr>
          <w:p w14:paraId="5B701938">
            <w:r>
              <w:t>podman network create net</w:t>
            </w:r>
          </w:p>
        </w:tc>
      </w:tr>
      <w:tr w14:paraId="3A2C95CF">
        <w:tc>
          <w:tcPr>
            <w:tcW w:w="2880" w:type="dxa"/>
          </w:tcPr>
          <w:p w14:paraId="1EFFCEB4">
            <w:r>
              <w:t>List networks</w:t>
            </w:r>
          </w:p>
        </w:tc>
        <w:tc>
          <w:tcPr>
            <w:tcW w:w="2880" w:type="dxa"/>
          </w:tcPr>
          <w:p w14:paraId="7E364B09">
            <w:r>
              <w:t>docker network ls</w:t>
            </w:r>
          </w:p>
        </w:tc>
        <w:tc>
          <w:tcPr>
            <w:tcW w:w="2880" w:type="dxa"/>
          </w:tcPr>
          <w:p w14:paraId="519AD48E">
            <w:r>
              <w:t>podman network ls</w:t>
            </w:r>
          </w:p>
        </w:tc>
      </w:tr>
      <w:tr w14:paraId="6259EE1D">
        <w:tc>
          <w:tcPr>
            <w:tcW w:w="2880" w:type="dxa"/>
          </w:tcPr>
          <w:p w14:paraId="4933237A">
            <w:r>
              <w:t>Remove network</w:t>
            </w:r>
          </w:p>
        </w:tc>
        <w:tc>
          <w:tcPr>
            <w:tcW w:w="2880" w:type="dxa"/>
          </w:tcPr>
          <w:p w14:paraId="4F04D873">
            <w:r>
              <w:t>docker network rm net</w:t>
            </w:r>
          </w:p>
        </w:tc>
        <w:tc>
          <w:tcPr>
            <w:tcW w:w="2880" w:type="dxa"/>
          </w:tcPr>
          <w:p w14:paraId="5F13872A">
            <w:r>
              <w:t>podman network rm net</w:t>
            </w:r>
          </w:p>
        </w:tc>
      </w:tr>
    </w:tbl>
    <w:p w14:paraId="22050B4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1FB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abd</cp:lastModifiedBy>
  <dcterms:modified xsi:type="dcterms:W3CDTF">2026-01-10T07:43:55Z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B66D6FB5D5A675DA2BF56169428FF483_42</vt:lpwstr>
  </property>
</Properties>
</file>